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1A173">
      <w:pPr>
        <w:spacing w:before="600" w:after="600"/>
        <w:jc w:val="center"/>
      </w:pPr>
      <w:r>
        <w:drawing>
          <wp:inline distT="0" distB="0" distL="0" distR="0">
            <wp:extent cx="5970905" cy="3105150"/>
            <wp:effectExtent l="0" t="0" r="3175" b="3810"/>
            <wp:docPr id="3" name="logo" descr="Logo" title="AT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" descr="Logo" title="ATU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2311" cy="311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ОТЧЁТ</w:t>
      </w:r>
    </w:p>
    <w:p w14:paraId="6BF745AA">
      <w:pPr>
        <w:spacing w:before="0" w:after="480" w:line="276" w:lineRule="auto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по самостоятельной работе обучающегося</w:t>
      </w:r>
    </w:p>
    <w:p w14:paraId="7DF805E3">
      <w:pPr>
        <w:spacing w:before="0" w:after="24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Тема: «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>Разработка графического приложения „Restaurant Order System“ на базе JavaFX и FXML</w:t>
      </w: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>» (Вариант 8)</w:t>
      </w:r>
    </w:p>
    <w:p w14:paraId="0A1BDF90">
      <w:pPr>
        <w:spacing w:before="0" w:after="3000" w:line="276" w:lineRule="auto"/>
        <w:jc w:val="center"/>
      </w:pPr>
      <w:r>
        <w:rPr>
          <w:rFonts w:ascii="Times New Roman" w:hAnsi="Times New Roman" w:eastAsia="Times New Roman" w:cs="Times New Roman"/>
          <w:b w:val="0"/>
          <w:i/>
          <w:color w:val="000000"/>
          <w:sz w:val="28"/>
        </w:rPr>
        <w:t xml:space="preserve">По дисциплине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</w:rPr>
        <w:t>Визуальное программирование</w:t>
      </w:r>
    </w:p>
    <w:p w14:paraId="202A5371"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Выполнил: 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Талгатов Нурбол</w:t>
      </w:r>
    </w:p>
    <w:p w14:paraId="091F46F9">
      <w:pPr>
        <w:spacing w:before="0" w:after="0" w:line="276" w:lineRule="auto"/>
        <w:jc w:val="righ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Группа: ИС 24/22</w:t>
      </w:r>
    </w:p>
    <w:p w14:paraId="0FDE815D">
      <w:r>
        <w:br w:type="page"/>
      </w:r>
    </w:p>
    <w:p w14:paraId="1F32E09C">
      <w:pPr>
        <w:pStyle w:val="2"/>
      </w:pPr>
      <w:r>
        <w:t>1. ВВЕДЕНИЕ И ПОСТАНОВКА ЗАДАЧИ</w:t>
      </w:r>
    </w:p>
    <w:p w14:paraId="107958BD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Современные системы автоматизации общественного питания требуют надежных, интуитивно понятных и отзывчивых графических интерфейсов пользователя (GUI). Целью данной самостоятельной работы является разработка настольного мультиоконного приложения для автоматизации работы официанта/кассира ресторана —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Restaurant Order System (Вариант №8)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031C3AAE">
      <w:pPr>
        <w:pStyle w:val="3"/>
        <w:jc w:val="left"/>
      </w:pPr>
      <w:r>
        <w:t>Основные задачи проекта:</w:t>
      </w:r>
    </w:p>
    <w:p w14:paraId="75A72E19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Проектирование архитектуры приложения с использованием шаблона проектирования MVC (Model-View-Controller).</w:t>
      </w:r>
    </w:p>
    <w:p w14:paraId="24F214EB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Разработка пользовательского интерфейса с использованием декларативного языка разметки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FXML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концепции верстки в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Scene Builder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0F235A4A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Реализация интерактивного взаимодействия пользователя с элементами управления JavaFX.</w:t>
      </w:r>
    </w:p>
    <w:p w14:paraId="4A10C842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Обеспечение хранения и отображения структурированных данных с помощью табличных компонентов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TableView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34524BE9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Реализация динамического поиска и фильтрации данных в реальном времени (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FilteredList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).</w:t>
      </w:r>
    </w:p>
    <w:p w14:paraId="51D9F9C5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Создание многооконного интерфейса (главное окно управления и модальное диалоговое окно добавления новых позиций).</w:t>
      </w:r>
    </w:p>
    <w:p w14:paraId="3200EE81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Реализация полной валидации пользовательского ввода с обработкой исключительных ситуаций и выводом информационных/ошибочных диалоговых окон (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Alert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).</w:t>
      </w:r>
    </w:p>
    <w:p w14:paraId="02D3429B">
      <w:pPr>
        <w:pStyle w:val="2"/>
      </w:pPr>
      <w:r>
        <w:t>2. ТЕХНОЛОГИЧЕСКИЙ СТЕК И АРХИТЕКТУРА ПРИЛОЖЕНИЯ</w:t>
      </w:r>
    </w:p>
    <w:p w14:paraId="515766FE">
      <w:pPr>
        <w:pStyle w:val="3"/>
        <w:jc w:val="left"/>
      </w:pPr>
      <w:r>
        <w:t>2.1 Используемые технологии</w:t>
      </w:r>
    </w:p>
    <w:p w14:paraId="4F0CED8D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Язык программирования: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Java 17+ (JDK)</w:t>
      </w:r>
    </w:p>
    <w:p w14:paraId="09F8E80F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Графический фреймворк: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JavaFX 21+</w:t>
      </w:r>
    </w:p>
    <w:p w14:paraId="76550916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Разметка интерфейса: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FXML (XML-основанный язык разметки)</w:t>
      </w:r>
    </w:p>
    <w:p w14:paraId="4B6AB254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Сборка проекта: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Apache Maven</w:t>
      </w:r>
    </w:p>
    <w:p w14:paraId="60133E4B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Инструмент проектирования GUI: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Scene Builder</w:t>
      </w:r>
    </w:p>
    <w:p w14:paraId="19F410D7">
      <w:pPr>
        <w:tabs>
          <w:tab w:val="left" w:pos="709"/>
        </w:tabs>
        <w:spacing w:before="0" w:after="0" w:line="360" w:lineRule="auto"/>
        <w:ind w:left="709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Среда разработки: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IntelliJ IDEA</w:t>
      </w:r>
    </w:p>
    <w:p w14:paraId="785ECF96">
      <w:pPr>
        <w:pStyle w:val="3"/>
        <w:jc w:val="left"/>
      </w:pPr>
      <w:r>
        <w:t>2.2 Архитектурный паттерн MVC</w:t>
      </w:r>
    </w:p>
    <w:p w14:paraId="19443598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Приложение спроектировано в строгом соответствии с шаблоном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MVC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:</w:t>
      </w:r>
    </w:p>
    <w:p w14:paraId="6F785DC8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Model (Модель):</w:t>
      </w:r>
    </w:p>
    <w:p w14:paraId="481A31FA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app.Dish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модель данных блюда (ID, наименование, категория, цена, количество на складе).</w:t>
      </w:r>
    </w:p>
    <w:p w14:paraId="2F891529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Класс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app.OrderItem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модель элемента заказа (ссылка на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Dish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 количество, итоговая стоимость).</w:t>
      </w:r>
    </w:p>
    <w:p w14:paraId="7AC98A33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View (Представление):</w:t>
      </w:r>
    </w:p>
    <w:p w14:paraId="4AA231FD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main-view.fxml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разметка главного окна приложения (меню, таблицы, кнопки, строка состояния).</w:t>
      </w:r>
    </w:p>
    <w:p w14:paraId="3EA905D5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add-dish-view.fxml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разметка модального окна добавления нового блюда.</w:t>
      </w:r>
    </w:p>
    <w:p w14:paraId="05F4D562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Controller (Контроллер):</w:t>
      </w:r>
    </w:p>
    <w:p w14:paraId="3625F89F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app.MainController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логика обработки событий главного окна, управления списками и расчёта итогов.</w:t>
      </w:r>
    </w:p>
    <w:p w14:paraId="5D84AD91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app.AddDishController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логика валидации ввода и создания новых объектов моделей.</w:t>
      </w:r>
    </w:p>
    <w:p w14:paraId="7626F619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app.Main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/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app.MainApp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точки входа для инициализации и запуска JavaFX-приложения.</w:t>
      </w:r>
    </w:p>
    <w:p w14:paraId="1B4242FB">
      <w:pPr>
        <w:pStyle w:val="2"/>
      </w:pPr>
      <w:r>
        <w:t>3. ОПИСАНИЕ ПОЛЬЗОВАТЕЛЬСКОГО ИНТЕРФЕЙСА И КОМПОНЕНТОВ</w:t>
      </w:r>
    </w:p>
    <w:p w14:paraId="77F9015E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Интерфейс приложения построен на базе иерархических контейнеров компоновки: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BorderPane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VBox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HBox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ToolBar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229EAA26">
      <w:pPr>
        <w:pStyle w:val="3"/>
        <w:jc w:val="left"/>
      </w:pPr>
      <w:r>
        <w:t>Использованные контроллеры JavaFX (более 5 типов):</w:t>
      </w:r>
    </w:p>
    <w:p w14:paraId="3878C68F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TableView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76839D70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menuTable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таблица доступных блюд ресторана (колонки: Наименование, Категория, Цена).</w:t>
      </w:r>
    </w:p>
    <w:p w14:paraId="6C602138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orderTable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таблица текущего заказа клиента (колонки: Блюдо, Количество, Сумма).</w:t>
      </w:r>
    </w:p>
    <w:p w14:paraId="57A7CAD2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Button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7093C581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Кнопки управления заказом: «Добавить в заказ», «Убрать позицию», «Очистить», «Оформить заказ».</w:t>
      </w:r>
    </w:p>
    <w:p w14:paraId="38DC2D15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Кнопки управления меню: «+ Новое блюдо».</w:t>
      </w:r>
    </w:p>
    <w:p w14:paraId="6F6B661D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Кнопки диалогового окна: «Сохранить», «Отмена».</w:t>
      </w:r>
    </w:p>
    <w:p w14:paraId="27F8A6DA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TextField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460F1FD7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searchField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поле для динамического поиска блюд.</w:t>
      </w:r>
    </w:p>
    <w:p w14:paraId="4FFA0DB0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nameField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categoryField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priceField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поля ввода формы добавления блюда.</w:t>
      </w:r>
    </w:p>
    <w:p w14:paraId="4FAC1BD0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Label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61F585A8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totalLabel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отображение итоговой суммы заказа.</w:t>
      </w:r>
    </w:p>
    <w:p w14:paraId="477131C8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statusBarLabel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— строка состояния внизу окна, информирующая пользователя о выполненных действиях.</w:t>
      </w:r>
    </w:p>
    <w:p w14:paraId="69FF02AF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MenuBar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/ </w:t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Menu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 xml:space="preserve"> / </w:t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MenuItem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77DC8F3C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Верхнее системное меню («Файл» -&gt; Выход, «Справка» -&gt; О программе).</w:t>
      </w:r>
    </w:p>
    <w:p w14:paraId="24BBD9A0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ToolBar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4718314F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Панель быстрого доступа к основным операциям с заказом и меню.</w:t>
      </w:r>
    </w:p>
    <w:p w14:paraId="792DF8E4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7.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Courier New" w:hAnsi="Courier New" w:eastAsia="Courier New" w:cs="Courier New"/>
          <w:b/>
          <w:i w:val="0"/>
          <w:color w:val="000000"/>
          <w:sz w:val="26"/>
        </w:rPr>
        <w:t>Alert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:</w:t>
      </w:r>
    </w:p>
    <w:p w14:paraId="74C56011">
      <w:pPr>
        <w:tabs>
          <w:tab w:val="left" w:pos="1077"/>
        </w:tabs>
        <w:spacing w:before="0" w:after="0" w:line="360" w:lineRule="auto"/>
        <w:ind w:left="1077" w:hanging="283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Диалоговые окна типов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INFORMATION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WARNING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ERROR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оповещения пользователя.</w:t>
      </w:r>
    </w:p>
    <w:p w14:paraId="34436920">
      <w:pPr>
        <w:pStyle w:val="2"/>
      </w:pPr>
      <w:r>
        <w:t>4. КЛЮЧЕВЫЕ ФРАГМЕНТЫ ИСХОДНОГО КОДА</w:t>
      </w:r>
    </w:p>
    <w:p w14:paraId="619DAB73">
      <w:pPr>
        <w:pStyle w:val="3"/>
        <w:jc w:val="left"/>
      </w:pPr>
      <w:r>
        <w:t>4.1 Модель данных Dish.java</w:t>
      </w:r>
    </w:p>
    <w:p w14:paraId="2708BE8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package app;</w:t>
      </w:r>
    </w:p>
    <w:p w14:paraId="76B2644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1A397B6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public class Dish {</w:t>
      </w:r>
    </w:p>
    <w:p w14:paraId="6B365BE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String id;</w:t>
      </w:r>
    </w:p>
    <w:p w14:paraId="2FB86CB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String name;</w:t>
      </w:r>
    </w:p>
    <w:p w14:paraId="6C3DB23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String category;</w:t>
      </w:r>
    </w:p>
    <w:p w14:paraId="0B7E5EC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double price;</w:t>
      </w:r>
    </w:p>
    <w:p w14:paraId="19D0B17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int stock;</w:t>
      </w:r>
    </w:p>
    <w:p w14:paraId="6AE6353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EE6715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Dish(String id, String name, String category, double price, int stock) {</w:t>
      </w:r>
    </w:p>
    <w:p w14:paraId="67D9847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this.id = id;</w:t>
      </w:r>
    </w:p>
    <w:p w14:paraId="5764709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this.name = name;</w:t>
      </w:r>
    </w:p>
    <w:p w14:paraId="4BC4387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this.category = category;</w:t>
      </w:r>
    </w:p>
    <w:p w14:paraId="33AB8A7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this.price = price;</w:t>
      </w:r>
    </w:p>
    <w:p w14:paraId="66B6018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this.stock = stock;</w:t>
      </w:r>
    </w:p>
    <w:p w14:paraId="6291C7F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177F33E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1B6DAE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String getId() { return id; }</w:t>
      </w:r>
    </w:p>
    <w:p w14:paraId="247EBF2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String getName() { return name; }</w:t>
      </w:r>
    </w:p>
    <w:p w14:paraId="64C8D0A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String getCategory() { return category; }</w:t>
      </w:r>
    </w:p>
    <w:p w14:paraId="35464B9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double getPrice() { return price; }</w:t>
      </w:r>
    </w:p>
    <w:p w14:paraId="6DCE6EF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int getStock() { return stock; }</w:t>
      </w:r>
    </w:p>
    <w:p w14:paraId="22B88AD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}</w:t>
      </w:r>
    </w:p>
    <w:p w14:paraId="60524D0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AAD1CF6">
      <w:pPr>
        <w:pStyle w:val="3"/>
        <w:jc w:val="left"/>
      </w:pPr>
      <w:r>
        <w:t>4.2 Модель позиций заказа OrderItem.java</w:t>
      </w:r>
    </w:p>
    <w:p w14:paraId="5D1992A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package app;</w:t>
      </w:r>
    </w:p>
    <w:p w14:paraId="56FC811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09B2D63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public class OrderItem {</w:t>
      </w:r>
    </w:p>
    <w:p w14:paraId="61C2F76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Dish dish;</w:t>
      </w:r>
    </w:p>
    <w:p w14:paraId="1F8C0A4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int quantity;</w:t>
      </w:r>
    </w:p>
    <w:p w14:paraId="6DCFE90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40D8C56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OrderItem(Dish dish, int quantity) {</w:t>
      </w:r>
    </w:p>
    <w:p w14:paraId="52D696F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this.dish = dish;</w:t>
      </w:r>
    </w:p>
    <w:p w14:paraId="041BA1F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this.quantity = quantity;</w:t>
      </w:r>
    </w:p>
    <w:p w14:paraId="2CFA2F2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0E9473E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0D5643A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Dish getDish() { return dish; }</w:t>
      </w:r>
    </w:p>
    <w:p w14:paraId="62FE0C9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int getQuantity() { return quantity; }</w:t>
      </w:r>
    </w:p>
    <w:p w14:paraId="1668542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void setQuantity(int quantity) { this.quantity = quantity; }</w:t>
      </w:r>
    </w:p>
    <w:p w14:paraId="6AB4597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double getTotalPrice() { return dish.getPrice() * quantity; }</w:t>
      </w:r>
    </w:p>
    <w:p w14:paraId="2F54B81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}</w:t>
      </w:r>
    </w:p>
    <w:p w14:paraId="450B664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4D1270B9">
      <w:pPr>
        <w:pStyle w:val="3"/>
        <w:jc w:val="left"/>
      </w:pPr>
      <w:r>
        <w:t>4.3 Основной контроллер MainController.java (фрагменты логики)</w:t>
      </w:r>
    </w:p>
    <w:p w14:paraId="73686BB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package app;</w:t>
      </w:r>
    </w:p>
    <w:p w14:paraId="03025C8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CDA572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javafx.collections.FXCollections;</w:t>
      </w:r>
    </w:p>
    <w:p w14:paraId="5A45DDB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javafx.collections.ObservableList;</w:t>
      </w:r>
    </w:p>
    <w:p w14:paraId="7D2A50D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javafx.collections.transformation.FilteredList;</w:t>
      </w:r>
    </w:p>
    <w:p w14:paraId="61851D1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javafx.fxml.FXML;</w:t>
      </w:r>
    </w:p>
    <w:p w14:paraId="29F037F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javafx.scene.control.*;</w:t>
      </w:r>
    </w:p>
    <w:p w14:paraId="23C62BE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javafx.scene.control.cell.PropertyValueFactory;</w:t>
      </w:r>
    </w:p>
    <w:p w14:paraId="7BE8238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javafx.stage.Stage;</w:t>
      </w:r>
    </w:p>
    <w:p w14:paraId="112A11F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FA9806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public class MainController {</w:t>
      </w:r>
    </w:p>
    <w:p w14:paraId="4C32D8D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BC662D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TableView&lt;Dish&gt; menuTable;</w:t>
      </w:r>
    </w:p>
    <w:p w14:paraId="077BF54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TableColumn&lt;Dish, String&gt; nameCol;</w:t>
      </w:r>
    </w:p>
    <w:p w14:paraId="0ECC4A6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TableColumn&lt;Dish, String&gt; categoryCol;</w:t>
      </w:r>
    </w:p>
    <w:p w14:paraId="5AE2599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TableColumn&lt;Dish, Double&gt; priceCol;</w:t>
      </w:r>
    </w:p>
    <w:p w14:paraId="1496294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76BBF2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TableView&lt;OrderItem&gt; orderTable;</w:t>
      </w:r>
    </w:p>
    <w:p w14:paraId="4BC508E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TableColumn&lt;OrderItem, String&gt; orderNameCol;</w:t>
      </w:r>
    </w:p>
    <w:p w14:paraId="2B78E7D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TableColumn&lt;OrderItem, Integer&gt; orderQtyCol;</w:t>
      </w:r>
    </w:p>
    <w:p w14:paraId="3B0ED57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TableColumn&lt;OrderItem, Double&gt; orderPriceCol;</w:t>
      </w:r>
    </w:p>
    <w:p w14:paraId="674C702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220D8F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Label totalLabel;</w:t>
      </w:r>
    </w:p>
    <w:p w14:paraId="7FBDF65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Label statusBarLabel;</w:t>
      </w:r>
    </w:p>
    <w:p w14:paraId="7DFB959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TextField searchField;</w:t>
      </w:r>
    </w:p>
    <w:p w14:paraId="197BB85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121485D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ObservableList&lt;Dish&gt; menuList = FXCollections.observableArrayList();</w:t>
      </w:r>
    </w:p>
    <w:p w14:paraId="0B1B910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FilteredList&lt;Dish&gt; filteredMenu;</w:t>
      </w:r>
    </w:p>
    <w:p w14:paraId="591FCDF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9B62CE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7FE7E8F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void initialize() {</w:t>
      </w:r>
    </w:p>
    <w:p w14:paraId="2635689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nameCol.setCellValueFactory(new PropertyValueFactory&lt;&gt;("name"));</w:t>
      </w:r>
    </w:p>
    <w:p w14:paraId="0FA6A3C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categoryCol.setCellValueFactory(new PropertyValueFactory&lt;&gt;("category"));</w:t>
      </w:r>
    </w:p>
    <w:p w14:paraId="505BB8C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priceCol.setCellValueFactory(new PropertyValueFactory&lt;&gt;("price"));</w:t>
      </w:r>
    </w:p>
    <w:p w14:paraId="6FFE34B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A147AE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// Инициализация демонстрационного меню (10 записей)</w:t>
      </w:r>
    </w:p>
    <w:p w14:paraId="5B406FD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menuList.addAll(</w:t>
      </w:r>
    </w:p>
    <w:p w14:paraId="46B5732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Dish("1", "Пицца Маргарита", "Пицца", 2500, 10),</w:t>
      </w:r>
    </w:p>
    <w:p w14:paraId="0F9FDEF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Dish("2", "Пицца Пепперони", "Пицца", 3100, 10),</w:t>
      </w:r>
    </w:p>
    <w:p w14:paraId="74ECC03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Dish("3", "Бургер Классический", "Бургеры", 1800, 15),</w:t>
      </w:r>
    </w:p>
    <w:p w14:paraId="7A92CDB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Dish("4", "Бургер Чизбургер", "Бургеры", 2000, 12),</w:t>
      </w:r>
    </w:p>
    <w:p w14:paraId="62A0CB8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Dish("5", "Кола 0.5л", "Напитки", 500, 30),</w:t>
      </w:r>
    </w:p>
    <w:p w14:paraId="6350BA2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Dish("6", "Фруктовый сок", "Напитки", 700, 20),</w:t>
      </w:r>
    </w:p>
    <w:p w14:paraId="5A2AC20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Dish("7", "Картофель Фри", "Закуски", 800, 25),</w:t>
      </w:r>
    </w:p>
    <w:p w14:paraId="50B4836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Dish("8", "Наггетсы куриные", "Закуски", 1100, 18),</w:t>
      </w:r>
    </w:p>
    <w:p w14:paraId="787A7CC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Dish("9", "Стейк из говядины", "Горячее", 4500, 5),</w:t>
      </w:r>
    </w:p>
    <w:p w14:paraId="51C354E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new Dish("10", "Куриное филе с рисом", "Горячее", 2800, 8)</w:t>
      </w:r>
    </w:p>
    <w:p w14:paraId="7019FE0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);</w:t>
      </w:r>
    </w:p>
    <w:p w14:paraId="3240DD2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1D0F79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filteredMenu = new FilteredList&lt;&gt;(menuList, b -&gt; true);</w:t>
      </w:r>
    </w:p>
    <w:p w14:paraId="0196575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menuTable.setItems(filteredMenu);</w:t>
      </w:r>
    </w:p>
    <w:p w14:paraId="1DDDBC2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59FDCB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orderNameCol.setCellValueFactory(cellData -&gt;</w:t>
      </w:r>
    </w:p>
    <w:p w14:paraId="2641065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new javafx.beans.property.SimpleStringProperty(cellData.getValue().getDish().getName()));</w:t>
      </w:r>
    </w:p>
    <w:p w14:paraId="59C656B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orderQtyCol.setCellValueFactory(new PropertyValueFactory&lt;&gt;("quantity"));</w:t>
      </w:r>
    </w:p>
    <w:p w14:paraId="503C140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orderPriceCol.setCellValueFactory(new PropertyValueFactory&lt;&gt;("totalPrice"));</w:t>
      </w:r>
    </w:p>
    <w:p w14:paraId="6AE5481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611592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statusBarLabel.setText("Статус: Загружено 10 блюд в меню.");</w:t>
      </w:r>
    </w:p>
    <w:p w14:paraId="5689EB2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2B69492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1908F8A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4C14773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handleAddButton() {</w:t>
      </w:r>
    </w:p>
    <w:p w14:paraId="0CFA565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Dish selected = menuTable.getSelectionModel().getSelectedItem();</w:t>
      </w:r>
    </w:p>
    <w:p w14:paraId="48B64DA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if (selected != null) {</w:t>
      </w:r>
    </w:p>
    <w:p w14:paraId="5F2CDB3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boolean found = false;</w:t>
      </w:r>
    </w:p>
    <w:p w14:paraId="7EEE247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for (OrderItem item : orderTable.getItems()) {</w:t>
      </w:r>
    </w:p>
    <w:p w14:paraId="5EF3E91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if (item.getDish().getId().equals(selected.getId())) {</w:t>
      </w:r>
    </w:p>
    <w:p w14:paraId="2EA5009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    item.setQuantity(item.getQuantity() + 1);</w:t>
      </w:r>
    </w:p>
    <w:p w14:paraId="4C0F310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    found = true;</w:t>
      </w:r>
    </w:p>
    <w:p w14:paraId="6662E45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    break;</w:t>
      </w:r>
    </w:p>
    <w:p w14:paraId="2DC4533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}</w:t>
      </w:r>
    </w:p>
    <w:p w14:paraId="0C07A95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}</w:t>
      </w:r>
    </w:p>
    <w:p w14:paraId="5808FDA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if (!found) {</w:t>
      </w:r>
    </w:p>
    <w:p w14:paraId="7906657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orderTable.getItems().add(new OrderItem(selected, 1));</w:t>
      </w:r>
    </w:p>
    <w:p w14:paraId="1130616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}</w:t>
      </w:r>
    </w:p>
    <w:p w14:paraId="538E33F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orderTable.refresh();</w:t>
      </w:r>
    </w:p>
    <w:p w14:paraId="08CE21F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updateTotal();</w:t>
      </w:r>
    </w:p>
    <w:p w14:paraId="378FAC1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statusBarLabel.setText("Статус: Добавлено в заказ — " + selected.getName());</w:t>
      </w:r>
    </w:p>
    <w:p w14:paraId="307618E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 else {</w:t>
      </w:r>
    </w:p>
    <w:p w14:paraId="6E3B777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showAlert("Внимание", "Выберите блюдо из меню слева!", Alert.AlertType.WARNING);</w:t>
      </w:r>
    </w:p>
    <w:p w14:paraId="5B60041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42F898D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3CCD871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5042AC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40B1F0B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handleSearch() {</w:t>
      </w:r>
    </w:p>
    <w:p w14:paraId="2317669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String query = searchField.getText().toLowerCase().trim();</w:t>
      </w:r>
    </w:p>
    <w:p w14:paraId="1313ECC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filteredMenu.setPredicate(dish -&gt; {</w:t>
      </w:r>
    </w:p>
    <w:p w14:paraId="74663BC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if (query.isEmpty()) return true;</w:t>
      </w:r>
    </w:p>
    <w:p w14:paraId="6D64E4D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return dish.getName().toLowerCase().contains(query) ||</w:t>
      </w:r>
    </w:p>
    <w:p w14:paraId="7031FF3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       dish.getCategory().toLowerCase().contains(query);</w:t>
      </w:r>
    </w:p>
    <w:p w14:paraId="695BFEB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});</w:t>
      </w:r>
    </w:p>
    <w:p w14:paraId="28616C1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statusBarLabel.setText("Статус: Выполнен поиск блюд.");</w:t>
      </w:r>
    </w:p>
    <w:p w14:paraId="3CF8FDD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2958FA3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FC3797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4DE0A1D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handleOpenAddDialog() {</w:t>
      </w:r>
    </w:p>
    <w:p w14:paraId="4BE5871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try {</w:t>
      </w:r>
    </w:p>
    <w:p w14:paraId="62E63BC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javafx.fxml.FXMLLoader loader = new javafx.fxml.FXMLLoader(getClass().getResource("/add-dish-view.fxml"));</w:t>
      </w:r>
    </w:p>
    <w:p w14:paraId="1953043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javafx.scene.Parent page = loader.load();</w:t>
      </w:r>
    </w:p>
    <w:p w14:paraId="6C503E8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27A3BD6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Stage dialogStage = new Stage();</w:t>
      </w:r>
    </w:p>
    <w:p w14:paraId="0294F16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dialogStage.setTitle("Добавить блюдо");</w:t>
      </w:r>
    </w:p>
    <w:p w14:paraId="5C087CB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dialogStage.initModality(javafx.stage.Modality.WINDOW_MODAL);</w:t>
      </w:r>
    </w:p>
    <w:p w14:paraId="7847880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dialogStage.initOwner(menuTable.getScene().getWindow());</w:t>
      </w:r>
    </w:p>
    <w:p w14:paraId="5528C5E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dialogStage.setScene(new javafx.scene.Scene(page));</w:t>
      </w:r>
    </w:p>
    <w:p w14:paraId="5892F61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CF1120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AddDishController controller = loader.getController();</w:t>
      </w:r>
    </w:p>
    <w:p w14:paraId="096034B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controller.setDialogStage(dialogStage);</w:t>
      </w:r>
    </w:p>
    <w:p w14:paraId="204F2C3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controller.setMainController(this);</w:t>
      </w:r>
    </w:p>
    <w:p w14:paraId="666EEC8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A86179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dialogStage.showAndWait();</w:t>
      </w:r>
    </w:p>
    <w:p w14:paraId="3C7CEF2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 catch (Exception e) {</w:t>
      </w:r>
    </w:p>
    <w:p w14:paraId="2D3AF10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e.printStackTrace();</w:t>
      </w:r>
    </w:p>
    <w:p w14:paraId="3A360E7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73DCDEA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56DDDFF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354866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void addDishToMenu(Dish dish) {</w:t>
      </w:r>
    </w:p>
    <w:p w14:paraId="7AB0640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menuList.add(dish);</w:t>
      </w:r>
    </w:p>
    <w:p w14:paraId="0A3D166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statusBarLabel.setText("Статус: Добавлено новое блюдо — " + dish.getName());</w:t>
      </w:r>
    </w:p>
    <w:p w14:paraId="0BC6E78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055E708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2E53E59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updateTotal() {</w:t>
      </w:r>
    </w:p>
    <w:p w14:paraId="6674E42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double sum = 0;</w:t>
      </w:r>
    </w:p>
    <w:p w14:paraId="5D7F2B5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for (OrderItem item : orderTable.getItems()) {</w:t>
      </w:r>
    </w:p>
    <w:p w14:paraId="44B44D9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sum += item.getTotalPrice();</w:t>
      </w:r>
    </w:p>
    <w:p w14:paraId="09C227B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4EE4A80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totalLabel.setText(String.format("Итого: %.2f тг", sum));</w:t>
      </w:r>
    </w:p>
    <w:p w14:paraId="7B135E6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67DF0FC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BA4510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showAlert(String title, String message, Alert.AlertType type) {</w:t>
      </w:r>
    </w:p>
    <w:p w14:paraId="39A2E50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Alert alert = new Alert(type);</w:t>
      </w:r>
    </w:p>
    <w:p w14:paraId="21710F7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alert.setTitle(title);</w:t>
      </w:r>
    </w:p>
    <w:p w14:paraId="55AB455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alert.setHeaderText(null);</w:t>
      </w:r>
    </w:p>
    <w:p w14:paraId="0177304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alert.setContentText(message);</w:t>
      </w:r>
    </w:p>
    <w:p w14:paraId="6CF0B51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alert.showAndWait();</w:t>
      </w:r>
    </w:p>
    <w:p w14:paraId="46F06DA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5277371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}</w:t>
      </w:r>
    </w:p>
    <w:p w14:paraId="05972A5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F7C0533">
      <w:pPr>
        <w:pStyle w:val="3"/>
        <w:jc w:val="left"/>
      </w:pPr>
      <w:r>
        <w:t>4.4 Контроллер второго окна AddDishController.java с валидацией</w:t>
      </w:r>
    </w:p>
    <w:p w14:paraId="0EE30B1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package app;</w:t>
      </w:r>
    </w:p>
    <w:p w14:paraId="3CEBA33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0D361C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javafx.fxml.FXML;</w:t>
      </w:r>
    </w:p>
    <w:p w14:paraId="3AD913F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javafx.scene.control.Alert;</w:t>
      </w:r>
    </w:p>
    <w:p w14:paraId="3CB8D8C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javafx.scene.control.TextField;</w:t>
      </w:r>
    </w:p>
    <w:p w14:paraId="1FDDB10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import javafx.stage.Stage;</w:t>
      </w:r>
    </w:p>
    <w:p w14:paraId="70872E6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6C72DBA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public class AddDishController {</w:t>
      </w:r>
    </w:p>
    <w:p w14:paraId="1BC8C67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0511D6E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TextField nameField;</w:t>
      </w:r>
    </w:p>
    <w:p w14:paraId="4A723BC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TextField categoryField;</w:t>
      </w:r>
    </w:p>
    <w:p w14:paraId="503B7EF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 private TextField priceField;</w:t>
      </w:r>
    </w:p>
    <w:p w14:paraId="3BF7424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7605C75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MainController mainController;</w:t>
      </w:r>
    </w:p>
    <w:p w14:paraId="3D9F995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Stage dialogStage;</w:t>
      </w:r>
    </w:p>
    <w:p w14:paraId="40EE085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E9FF4D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void setDialogStage(Stage dialogStage) { this.dialogStage = dialogStage; }</w:t>
      </w:r>
    </w:p>
    <w:p w14:paraId="3199189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public void setMainController(MainController mainController) { this.mainController = mainController; }</w:t>
      </w:r>
    </w:p>
    <w:p w14:paraId="09E24B7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3AAD793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18E33AB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handleSave() {</w:t>
      </w:r>
    </w:p>
    <w:p w14:paraId="3D80156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if (isInputValid()) {</w:t>
      </w:r>
    </w:p>
    <w:p w14:paraId="1112DC3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String name = nameField.getText().trim();</w:t>
      </w:r>
    </w:p>
    <w:p w14:paraId="148658D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String category = categoryField.getText().trim();</w:t>
      </w:r>
    </w:p>
    <w:p w14:paraId="6F3B744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double price = Double.parseDouble(priceField.getText().trim());</w:t>
      </w:r>
    </w:p>
    <w:p w14:paraId="58048CD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String id = String.valueOf(System.currentTimeMillis());</w:t>
      </w:r>
    </w:p>
    <w:p w14:paraId="560251FD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9F59E7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Dish newDish = new Dish(id, name, category, price, 15);</w:t>
      </w:r>
    </w:p>
    <w:p w14:paraId="57BBFEF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mainController.addDishToMenu(newDish);</w:t>
      </w:r>
    </w:p>
    <w:p w14:paraId="24F9F0E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5433351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dialogStage.close();</w:t>
      </w:r>
    </w:p>
    <w:p w14:paraId="12B0EA9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46149DF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22DD9DD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1E3B0CB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@FXML</w:t>
      </w:r>
    </w:p>
    <w:p w14:paraId="53DE4EF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void handleCancel() { dialogStage.close(); }</w:t>
      </w:r>
    </w:p>
    <w:p w14:paraId="60F4CBC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1CC4818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private boolean isInputValid() {</w:t>
      </w:r>
    </w:p>
    <w:p w14:paraId="422A7CF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String errorMessage = "";</w:t>
      </w:r>
    </w:p>
    <w:p w14:paraId="17E70A5E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0FF301D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if (nameField.getText() == null || nameField.getText().trim().isEmpty()) {</w:t>
      </w:r>
    </w:p>
    <w:p w14:paraId="31556BB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errorMessage += "Введите наименование блюда!\n";</w:t>
      </w:r>
    </w:p>
    <w:p w14:paraId="440A037B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59DF591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if (categoryField.getText() == null || categoryField.getText().trim().isEmpty()) {</w:t>
      </w:r>
    </w:p>
    <w:p w14:paraId="577C5041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errorMessage += "Введите категорию!\n";</w:t>
      </w:r>
    </w:p>
    <w:p w14:paraId="6336C92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045C7CC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try {</w:t>
      </w:r>
    </w:p>
    <w:p w14:paraId="2662D688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Double.parseDouble(priceField.getText().trim());</w:t>
      </w:r>
    </w:p>
    <w:p w14:paraId="3613B355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 catch (NumberFormatException e) {</w:t>
      </w:r>
    </w:p>
    <w:p w14:paraId="0912ABB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errorMessage += "Цена должна быть числом!\n";</w:t>
      </w:r>
    </w:p>
    <w:p w14:paraId="44CB908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4449578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29A7B38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if (errorMessage.isEmpty()) {</w:t>
      </w:r>
    </w:p>
    <w:p w14:paraId="3A6EB5C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return true;</w:t>
      </w:r>
    </w:p>
    <w:p w14:paraId="41E425F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 else {</w:t>
      </w:r>
    </w:p>
    <w:p w14:paraId="05D8CB23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Alert alert = new Alert(Alert.AlertType.ERROR);</w:t>
      </w:r>
    </w:p>
    <w:p w14:paraId="2F45C9C0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alert.setTitle("Ошибка ввода");</w:t>
      </w:r>
    </w:p>
    <w:p w14:paraId="46C0F379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alert.setHeaderText("Пожалуйста, исправьте ошибки");</w:t>
      </w:r>
    </w:p>
    <w:p w14:paraId="6B7EB847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alert.setContentText(errorMessage);</w:t>
      </w:r>
    </w:p>
    <w:p w14:paraId="63056694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alert.showAndWait();</w:t>
      </w:r>
    </w:p>
    <w:p w14:paraId="68D19146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    return false;</w:t>
      </w:r>
    </w:p>
    <w:p w14:paraId="50F25F22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    }</w:t>
      </w:r>
    </w:p>
    <w:p w14:paraId="6080957F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   }</w:t>
      </w:r>
    </w:p>
    <w:p w14:paraId="2B20797A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>}</w:t>
      </w:r>
    </w:p>
    <w:p w14:paraId="0A09D98C">
      <w:pPr>
        <w:shd w:val="clear" w:color="auto" w:fill="F2F2F2"/>
        <w:spacing w:before="0" w:after="0" w:line="240" w:lineRule="auto"/>
        <w:ind w:left="0"/>
        <w:jc w:val="left"/>
      </w:pPr>
      <w:r>
        <w:rPr>
          <w:rFonts w:ascii="Courier New" w:hAnsi="Courier New" w:eastAsia="Courier New" w:cs="Courier New"/>
          <w:color w:val="000000"/>
          <w:sz w:val="18"/>
        </w:rPr>
        <w:t xml:space="preserve"> </w:t>
      </w:r>
    </w:p>
    <w:p w14:paraId="2F38C3B3">
      <w:pPr>
        <w:pStyle w:val="2"/>
      </w:pPr>
      <w:r>
        <w:t>5. ТЕСТИРОВАНИЕ И ДЕМОНСТРАЦИЯ РАБОТЫ</w:t>
      </w:r>
    </w:p>
    <w:p w14:paraId="73F40E05">
      <w:pPr>
        <w:pStyle w:val="3"/>
        <w:jc w:val="left"/>
      </w:pPr>
      <w:r>
        <w:t>5.1 Проведенные сценарии тестирования</w:t>
      </w:r>
    </w:p>
    <w:p w14:paraId="29141C0D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Запуск приложения: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Корректная загрузка FXML-разметки, отображение главного окна с заполненной таблицей из 10 позиций.</w:t>
      </w:r>
    </w:p>
    <w:p w14:paraId="7603AE09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Формирование заказа: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Выбор позиции в меню и нажатие кнопки «Добавить в заказ». При повторном нажатии количество блюда увеличивается, итоговая сумма автоматически пересчитывается.</w:t>
      </w:r>
    </w:p>
    <w:p w14:paraId="4C8F1DD0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Поиск и фильтрация: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Ввод текста в поле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searchField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динамически фильтрует список меню по совпадению названия или категории.</w:t>
      </w:r>
    </w:p>
    <w:p w14:paraId="62EEAEFC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Второе окно (Добавление блюда):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Нажатие кнопки «+ Новое блюдо» открывает модальное диалоговое окно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AddDishController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712B947B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Проверка валидации: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При попытке сохранить блюдо с пустыми полями или некорректной ценой (например, буквенным значением) программа выдаёт окно ошибки </w:t>
      </w:r>
      <w:r>
        <w:rPr>
          <w:rFonts w:ascii="Courier New" w:hAnsi="Courier New" w:eastAsia="Courier New" w:cs="Courier New"/>
          <w:b w:val="0"/>
          <w:i w:val="0"/>
          <w:color w:val="000000"/>
          <w:sz w:val="26"/>
        </w:rPr>
        <w:t>Alert.AlertType.ERROR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не закрывает форму до исправления данных.</w:t>
      </w:r>
    </w:p>
    <w:p w14:paraId="4380EB3E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Оформление заказа: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При нажатии «Оформить заказ» выводится сообщение об успешной передаче заказа на кухню, таблица заказа очищается, итоговая сумма сбрасывается.</w:t>
      </w:r>
    </w:p>
    <w:p w14:paraId="66613E94">
      <w:pPr>
        <w:pStyle w:val="2"/>
      </w:pPr>
      <w:r>
        <w:drawing>
          <wp:inline distT="0" distB="0" distL="114300" distR="114300">
            <wp:extent cx="5937885" cy="3671570"/>
            <wp:effectExtent l="0" t="0" r="5715" b="127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6. ВЫВОДЫ</w:t>
      </w:r>
    </w:p>
    <w:p w14:paraId="2B4F9940"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В ходе выполнения самостоятельной работы обучающегося (СРО №1) по дисциплине «Визуальное программирование» было успешно разработано графическое приложение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«Restaurant Order System»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23F8E837">
      <w:pPr>
        <w:pStyle w:val="3"/>
        <w:jc w:val="left"/>
      </w:pPr>
      <w:r>
        <w:t>Достигнутые результаты:</w:t>
      </w:r>
    </w:p>
    <w:p w14:paraId="4B82E538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Освоены практические навыки построения GUI с использованием фреймворка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JavaFX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и декларативного языка разметки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FXML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p w14:paraId="269E879B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Реализована архитектура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MVC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, обеспечивающая четкое разделение бизнес-логики, данных и графического представления.</w:t>
      </w:r>
    </w:p>
    <w:p w14:paraId="358B35ED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Создан многооконный интерфейс с поддержкой модальных диалоговых окон.</w:t>
      </w:r>
    </w:p>
    <w:p w14:paraId="696F23CF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Настроена динамическая фильтрация данных и обработка пользовательских событий в реальном времени.</w:t>
      </w:r>
    </w:p>
    <w:p w14:paraId="1893A4A0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Реализована надежная система валидации пользовательского ввода.</w:t>
      </w:r>
    </w:p>
    <w:p w14:paraId="7A125C11">
      <w:pPr>
        <w:tabs>
          <w:tab w:val="left" w:pos="709"/>
        </w:tabs>
        <w:spacing w:before="0" w:after="0" w:line="360" w:lineRule="auto"/>
        <w:ind w:left="709" w:hanging="357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6.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Исходный код проекта размещен в публичном репозитории на сервисе </w:t>
      </w: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GitHub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.</w:t>
      </w:r>
    </w:p>
    <w:sectPr>
      <w:footerReference r:id="rId5" w:type="default"/>
      <w:pgSz w:w="11906" w:h="16838"/>
      <w:pgMar w:top="1134" w:right="850" w:bottom="1134" w:left="1701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0F1556">
    <w:pPr>
      <w:pStyle w:val="26"/>
      <w:jc w:val="center"/>
    </w:pPr>
    <w:r>
      <w:rPr>
        <w:rFonts w:ascii="Times New Roman" w:hAnsi="Times New Roman" w:eastAsia="Times New Roman" w:cs="Times New Roman"/>
        <w:color w:val="000000"/>
        <w:sz w:val="24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5B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12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1411</Words>
  <Characters>11345</Characters>
  <Lines>0</Lines>
  <Paragraphs>0</Paragraphs>
  <TotalTime>0</TotalTime>
  <ScaleCrop>false</ScaleCrop>
  <LinksUpToDate>false</LinksUpToDate>
  <CharactersWithSpaces>14010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Sbgxk Nshsjx</cp:lastModifiedBy>
  <dcterms:modified xsi:type="dcterms:W3CDTF">2026-10-21T05:37:57Z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eyJoZGlkIjoiMTU5NGE5MzUzODA2NmVhOGVmZTMzYWIzYzk3ZTgyYTMiLCJ1c2VySWQiOiI1MzYwMTM2NjQ5OTY5In0=</vt:lpwstr>
  </property>
  <property fmtid="{D5CDD505-2E9C-101B-9397-08002B2CF9AE}" pid="3" name="KSOProductBuildVer">
    <vt:lpwstr>1049-12.1.0.29162</vt:lpwstr>
  </property>
  <property fmtid="{D5CDD505-2E9C-101B-9397-08002B2CF9AE}" pid="4" name="ICV">
    <vt:lpwstr>4BF67B4E9C444E659FF2769FB231BCD8_13</vt:lpwstr>
  </property>
</Properties>
</file>